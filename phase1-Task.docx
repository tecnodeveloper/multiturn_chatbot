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Calibri" w:hAnsi="Calibri" w:eastAsia="Calibri" w:cs="Calibri"/>
          <w:b/>
          <w:bCs/>
          <w:sz w:val="28"/>
          <w:szCs w:val="28"/>
          <w:u w:val="single"/>
        </w:rPr>
      </w:pPr>
      <w:r>
        <w:rPr>
          <w:rFonts w:ascii="Calibri" w:hAnsi="Calibri" w:eastAsia="Calibri" w:cs="Calibri"/>
          <w:b/>
          <w:bCs/>
          <w:sz w:val="36"/>
          <w:szCs w:val="36"/>
          <w:u w:val="single"/>
          <w:rtl w:val="0"/>
        </w:rPr>
        <w:t>Multi-Turn AI Chatbot with LLaMA 3</w:t>
      </w:r>
    </w:p>
    <w:p w14:paraId="00000002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</w:p>
    <w:p w14:paraId="00000003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Project Domain / Category</w:t>
      </w:r>
    </w:p>
    <w:p w14:paraId="00000004">
      <w:pPr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Artificial Intelligence / Natural Language Processing / Conversational AI</w:t>
      </w:r>
    </w:p>
    <w:p w14:paraId="00000005">
      <w:pPr>
        <w:rPr>
          <w:rFonts w:ascii="Calibri" w:hAnsi="Calibri" w:eastAsia="Calibri" w:cs="Calibri"/>
          <w:sz w:val="28"/>
          <w:szCs w:val="28"/>
        </w:rPr>
      </w:pPr>
    </w:p>
    <w:p w14:paraId="0000000A">
      <w:pPr>
        <w:rPr>
          <w:rFonts w:ascii="Calibri" w:hAnsi="Calibri" w:eastAsia="Calibri" w:cs="Calibri"/>
          <w:b/>
          <w:bCs/>
          <w:sz w:val="28"/>
          <w:szCs w:val="28"/>
          <w:u w:val="single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Functional Requirements:</w:t>
      </w:r>
    </w:p>
    <w:p w14:paraId="0000000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40" w:lineRule="auto"/>
        <w:ind w:left="0" w:right="0" w:hanging="426"/>
        <w:jc w:val="center"/>
        <w:rPr>
          <w:rFonts w:ascii="Calibri" w:hAnsi="Calibri" w:eastAsia="Calibri" w:cs="Calibri"/>
          <w:b/>
          <w:bCs/>
          <w:sz w:val="32"/>
          <w:szCs w:val="32"/>
          <w:u w:val="single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  <w:rtl w:val="0"/>
        </w:rPr>
        <w:t xml:space="preserve">  </w:t>
      </w:r>
      <w:r>
        <w:rPr>
          <w:rFonts w:ascii="Calibri" w:hAnsi="Calibri" w:eastAsia="Calibri" w:cs="Calibri"/>
          <w:sz w:val="28"/>
          <w:szCs w:val="28"/>
          <w:rtl w:val="0"/>
        </w:rPr>
        <w:tab/>
      </w:r>
      <w:r>
        <w:rPr>
          <w:rFonts w:ascii="Calibri" w:hAnsi="Calibri" w:eastAsia="Calibri" w:cs="Calibri"/>
          <w:b/>
          <w:bCs/>
          <w:sz w:val="32"/>
          <w:szCs w:val="32"/>
          <w:u w:val="single"/>
          <w:rtl w:val="0"/>
        </w:rPr>
        <w:t>PHASE 1: Chatbot System Development (Frontend + Backend Setup)</w:t>
      </w:r>
    </w:p>
    <w:p w14:paraId="0000000C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0" w:name="_heading=h.e5y85esvq6yu" w:colFirst="0" w:colLast="0"/>
      <w:bookmarkEnd w:id="0"/>
      <w:r>
        <w:rPr>
          <w:rFonts w:ascii="Calibri" w:hAnsi="Calibri" w:eastAsia="Calibri" w:cs="Calibri"/>
          <w:rtl w:val="0"/>
        </w:rPr>
        <w:t>FR1: System Initialization</w:t>
      </w:r>
    </w:p>
    <w:p w14:paraId="0000000D">
      <w:pPr>
        <w:numPr>
          <w:ilvl w:val="0"/>
          <w:numId w:val="1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initialize all core modules at startup:</w:t>
      </w:r>
    </w:p>
    <w:p w14:paraId="0000000E">
      <w:pPr>
        <w:numPr>
          <w:ilvl w:val="1"/>
          <w:numId w:val="1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LLaMA 3 local model loading</w:t>
      </w:r>
    </w:p>
    <w:p w14:paraId="0000000F">
      <w:pPr>
        <w:numPr>
          <w:ilvl w:val="1"/>
          <w:numId w:val="1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Backend server initialization</w:t>
      </w:r>
    </w:p>
    <w:p w14:paraId="00000010">
      <w:pPr>
        <w:numPr>
          <w:ilvl w:val="1"/>
          <w:numId w:val="1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Database connection setup</w:t>
      </w:r>
    </w:p>
    <w:p w14:paraId="00000011">
      <w:pPr>
        <w:numPr>
          <w:ilvl w:val="1"/>
          <w:numId w:val="1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Analytics module initialization</w:t>
      </w:r>
    </w:p>
    <w:p w14:paraId="00000012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1" w:name="_heading=h.7wqt7b8w4nic" w:colFirst="0" w:colLast="0"/>
      <w:bookmarkEnd w:id="1"/>
      <w:r>
        <w:rPr>
          <w:rFonts w:ascii="Calibri" w:hAnsi="Calibri" w:eastAsia="Calibri" w:cs="Calibri"/>
          <w:rtl w:val="0"/>
        </w:rPr>
        <w:t>FR2: Frontend Chat Interface Development</w:t>
      </w:r>
    </w:p>
    <w:p w14:paraId="00000013">
      <w:pPr>
        <w:numPr>
          <w:ilvl w:val="0"/>
          <w:numId w:val="2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provide a web-based chat UI including:</w:t>
      </w:r>
    </w:p>
    <w:p w14:paraId="00000014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Google OAuth login page</w:t>
      </w:r>
    </w:p>
    <w:p w14:paraId="00000015">
      <w:pPr>
        <w:numPr>
          <w:ilvl w:val="1"/>
          <w:numId w:val="2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Chat interface (user input + response display)</w:t>
      </w:r>
    </w:p>
    <w:p w14:paraId="00000016">
      <w:pPr>
        <w:numPr>
          <w:ilvl w:val="1"/>
          <w:numId w:val="2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Feedback panel (rating, correctness, length type)</w:t>
      </w:r>
    </w:p>
    <w:p w14:paraId="00000017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2" w:name="_heading=h.mqnjp5nkbm5q" w:colFirst="0" w:colLast="0"/>
      <w:bookmarkEnd w:id="2"/>
      <w:r>
        <w:rPr>
          <w:rFonts w:ascii="Calibri" w:hAnsi="Calibri" w:eastAsia="Calibri" w:cs="Calibri"/>
          <w:rtl w:val="0"/>
        </w:rPr>
        <w:t>FR3: Backend Server Development</w:t>
      </w:r>
    </w:p>
    <w:p w14:paraId="00000018">
      <w:pPr>
        <w:numPr>
          <w:ilvl w:val="0"/>
          <w:numId w:val="3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implement a backend using Flask/FastAPI.</w:t>
      </w:r>
    </w:p>
    <w:p w14:paraId="00000019">
      <w:pPr>
        <w:numPr>
          <w:ilvl w:val="0"/>
          <w:numId w:val="3"/>
        </w:numPr>
        <w:spacing w:before="0" w:beforeAutospacing="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backend shall handle:</w:t>
      </w:r>
    </w:p>
    <w:p w14:paraId="0000001A">
      <w:pPr>
        <w:numPr>
          <w:ilvl w:val="1"/>
          <w:numId w:val="3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User authentication</w:t>
      </w:r>
    </w:p>
    <w:p w14:paraId="0000001B">
      <w:pPr>
        <w:numPr>
          <w:ilvl w:val="1"/>
          <w:numId w:val="3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Session creation and management</w:t>
      </w:r>
    </w:p>
    <w:p w14:paraId="0000001C">
      <w:pPr>
        <w:numPr>
          <w:ilvl w:val="1"/>
          <w:numId w:val="3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Message routing to model</w:t>
      </w:r>
    </w:p>
    <w:p w14:paraId="0000001D">
      <w:pPr>
        <w:numPr>
          <w:ilvl w:val="1"/>
          <w:numId w:val="3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Data storage operations</w:t>
      </w:r>
    </w:p>
    <w:p w14:paraId="0000001E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3" w:name="_heading=h.q242pw2asj67" w:colFirst="0" w:colLast="0"/>
      <w:bookmarkEnd w:id="3"/>
      <w:r>
        <w:rPr>
          <w:rFonts w:ascii="Calibri" w:hAnsi="Calibri" w:eastAsia="Calibri" w:cs="Calibri"/>
          <w:rtl w:val="0"/>
        </w:rPr>
        <w:t>FR4: LLaMA 3 Model Integration</w:t>
      </w:r>
    </w:p>
    <w:p w14:paraId="0000001F">
      <w:pPr>
        <w:numPr>
          <w:ilvl w:val="0"/>
          <w:numId w:val="4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 xml:space="preserve">The system shall integrate </w:t>
      </w: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LLaMA 3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as the core chatbot engine.</w:t>
      </w:r>
    </w:p>
    <w:p w14:paraId="00000020">
      <w:pPr>
        <w:numPr>
          <w:ilvl w:val="0"/>
          <w:numId w:val="4"/>
        </w:numPr>
        <w:spacing w:before="0" w:beforeAutospacing="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process user queries locally through the model.</w:t>
      </w:r>
    </w:p>
    <w:p w14:paraId="00000022">
      <w:pPr>
        <w:pStyle w:val="4"/>
        <w:keepNext w:val="0"/>
        <w:keepLines w:val="0"/>
        <w:ind w:left="720" w:hanging="426"/>
        <w:jc w:val="both"/>
        <w:rPr>
          <w:rFonts w:ascii="Calibri" w:hAnsi="Calibri" w:eastAsia="Calibri" w:cs="Calibri"/>
        </w:rPr>
      </w:pPr>
      <w:bookmarkStart w:id="4" w:name="_heading=h.l79litiryv11" w:colFirst="0" w:colLast="0"/>
      <w:bookmarkEnd w:id="4"/>
      <w:r>
        <w:rPr>
          <w:rFonts w:ascii="Calibri" w:hAnsi="Calibri" w:eastAsia="Calibri" w:cs="Calibri"/>
          <w:rtl w:val="0"/>
        </w:rPr>
        <w:t>FR5: Service Connectivity</w:t>
      </w:r>
    </w:p>
    <w:p w14:paraId="00000023">
      <w:pPr>
        <w:numPr>
          <w:ilvl w:val="0"/>
          <w:numId w:val="5"/>
        </w:numPr>
        <w:spacing w:before="240" w:after="0" w:afterAutospacing="0"/>
        <w:ind w:left="144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The system shall connect:</w:t>
      </w:r>
    </w:p>
    <w:p w14:paraId="00000024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Frontend UI</w:t>
      </w:r>
    </w:p>
    <w:p w14:paraId="00000025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Backend API</w:t>
      </w:r>
    </w:p>
    <w:p w14:paraId="00000026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LLaMA 3 model inference engine</w:t>
      </w:r>
    </w:p>
    <w:p w14:paraId="00000027">
      <w:pPr>
        <w:numPr>
          <w:ilvl w:val="1"/>
          <w:numId w:val="5"/>
        </w:numPr>
        <w:spacing w:before="0" w:beforeAutospacing="0" w:after="0" w:afterAutospacing="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Database</w:t>
      </w:r>
    </w:p>
    <w:p w14:paraId="00000084">
      <w:pPr>
        <w:numPr>
          <w:ilvl w:val="1"/>
          <w:numId w:val="5"/>
        </w:numPr>
        <w:spacing w:before="0" w:beforeAutospacing="0" w:after="240"/>
        <w:ind w:left="2160" w:hanging="360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Analytics module</w:t>
      </w:r>
      <w:bookmarkStart w:id="5" w:name="_heading=h.gv6o4vltci23" w:colFirst="0" w:colLast="0"/>
      <w:bookmarkEnd w:id="5"/>
    </w:p>
    <w:p w14:paraId="21FA9109">
      <w:pPr>
        <w:numPr>
          <w:numId w:val="0"/>
        </w:numPr>
        <w:spacing w:before="0" w:beforeAutospacing="0" w:after="240"/>
        <w:rPr>
          <w:rFonts w:hint="default" w:ascii="Calibri" w:hAnsi="Calibri" w:eastAsia="Calibri" w:cs="Calibri"/>
          <w:sz w:val="28"/>
          <w:szCs w:val="28"/>
          <w:lang w:val="en-GB"/>
        </w:rPr>
      </w:pPr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 xml:space="preserve">Phase 1 Work FLow </w:t>
      </w:r>
      <w:bookmarkStart w:id="7" w:name="_GoBack"/>
      <w:bookmarkEnd w:id="7"/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>Chart:</w:t>
      </w:r>
      <w:r>
        <w:rPr>
          <w:rFonts w:hint="default" w:ascii="Calibri" w:hAnsi="Calibri" w:eastAsia="Calibri" w:cs="Calibri"/>
          <w:sz w:val="28"/>
          <w:szCs w:val="28"/>
          <w:lang w:val="en-GB"/>
        </w:rPr>
        <w:br w:type="textWrapping"/>
      </w:r>
      <w:r>
        <w:drawing>
          <wp:inline distT="0" distB="0" distL="114300" distR="114300">
            <wp:extent cx="6096000" cy="609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5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Tools: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</w:t>
      </w:r>
    </w:p>
    <w:p w14:paraId="00000086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Python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and open-source programming language used for backend development, chatbot logic, and analytics.</w:t>
      </w:r>
    </w:p>
    <w:p w14:paraId="00000087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LLaMA 3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Free/open-source large language model used as the core chatbot engine for generating responses locally.</w:t>
      </w:r>
    </w:p>
    <w:p w14:paraId="00000088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Flask / FastAPI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and open-source Python web frameworks used to build backend APIs and manage chatbot requests.</w:t>
      </w:r>
    </w:p>
    <w:p w14:paraId="00000089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HTML, CSS, JavaScript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Standard web technologies for building the chatbot user interface.</w:t>
      </w:r>
    </w:p>
    <w:p w14:paraId="0000008A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MongoDB / Firebase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Free-tier cloud databases used for storing chat logs, sessions, and feedback data.</w:t>
      </w:r>
    </w:p>
    <w:p w14:paraId="0000008B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pandas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Python library used for data processing and analytics.</w:t>
      </w:r>
    </w:p>
    <w:p w14:paraId="0000008C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matplotlib / seaborn / plotly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libraries used for generating graphs and visual analytics.</w:t>
      </w:r>
    </w:p>
    <w:p w14:paraId="0000008D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scikit-learn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Open-source machine learning library used for topic classification and analytics support.</w:t>
      </w:r>
    </w:p>
    <w:p w14:paraId="0000008E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Ollama (optional)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tool used to run LLaMA 3 locally and serve it as an API.</w:t>
      </w:r>
    </w:p>
    <w:p w14:paraId="0000008F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Google OAuth 2.0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authentication system used for secure Gmail login integration.</w:t>
      </w:r>
    </w:p>
    <w:p w14:paraId="00000090">
      <w:pPr>
        <w:numPr>
          <w:ilvl w:val="0"/>
          <w:numId w:val="6"/>
        </w:numPr>
        <w:ind w:left="720" w:hanging="360"/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rtl w:val="0"/>
        </w:rPr>
        <w:t>VS Code / Jupyter Notebook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– Free development environments used for coding, testing, and experimentation.</w:t>
      </w:r>
    </w:p>
    <w:p w14:paraId="33B00C0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</w:pPr>
      <w:r>
        <w:rPr>
          <w:rFonts w:ascii="Calibri" w:hAnsi="Calibri" w:eastAsia="Calibri" w:cs="Calibri"/>
          <w:sz w:val="28"/>
          <w:szCs w:val="28"/>
        </w:rPr>
        <w:br w:type="textWrapping"/>
      </w:r>
      <w:r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  <w:t>Instructions to Submit:</w:t>
      </w:r>
      <w:r>
        <w:rPr>
          <w:rFonts w:hint="default" w:ascii="Calibri" w:hAnsi="Calibri" w:eastAsia="Calibri" w:cs="Calibri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1. Develop function requirement and make a part of project.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2. Submission on LMS: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br w:type="textWrapping"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  <w:t xml:space="preserve">1. Make a zip file of developed project and submit it on LMS.(if folder size exceeds </w:t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ab/>
      </w:r>
      <w:r>
        <w:rPr>
          <w:rFonts w:hint="default" w:ascii="Calibri" w:hAnsi="Calibri" w:eastAsia="Calibri" w:cs="Calibri"/>
          <w:color w:val="FF0000"/>
          <w:sz w:val="28"/>
          <w:szCs w:val="28"/>
          <w:lang w:val="en-GB"/>
        </w:rPr>
        <w:t>then compress folder to reduce size)</w:t>
      </w:r>
    </w:p>
    <w:p w14:paraId="0000009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Calibri" w:hAnsi="Calibri" w:eastAsia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eastAsia="Calibri" w:cs="Calibri"/>
          <w:b/>
          <w:bCs/>
          <w:color w:val="FF0000"/>
          <w:sz w:val="28"/>
          <w:szCs w:val="28"/>
          <w:lang w:val="en-GB"/>
        </w:rPr>
        <w:t xml:space="preserve">3. This is not SRS so make sure you read above given functional requirements and develop        </w:t>
      </w:r>
      <w:r>
        <w:rPr>
          <w:rFonts w:hint="default" w:ascii="Calibri" w:hAnsi="Calibri" w:eastAsia="Calibri" w:cs="Calibri"/>
          <w:b/>
          <w:bCs/>
          <w:color w:val="FF0000"/>
          <w:sz w:val="28"/>
          <w:szCs w:val="28"/>
          <w:lang w:val="en-GB"/>
        </w:rPr>
        <w:tab/>
        <w:t>a part of project inseated of making a word file of SRS.</w:t>
      </w:r>
    </w:p>
    <w:p w14:paraId="0000009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fill="auto"/>
          <w:vertAlign w:val="baseline"/>
        </w:rPr>
      </w:pPr>
    </w:p>
    <w:p w14:paraId="00000094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  <w:u w:val="single"/>
          <w:rtl w:val="0"/>
        </w:rPr>
        <w:t>Supervisor:</w:t>
      </w:r>
      <w:r>
        <w:rPr>
          <w:rFonts w:ascii="Calibri" w:hAnsi="Calibri" w:eastAsia="Calibri" w:cs="Calibri"/>
          <w:sz w:val="28"/>
          <w:szCs w:val="28"/>
          <w:rtl w:val="0"/>
        </w:rPr>
        <w:t xml:space="preserve"> </w:t>
      </w:r>
    </w:p>
    <w:p w14:paraId="00000095">
      <w:pPr>
        <w:jc w:val="both"/>
        <w:rPr>
          <w:rFonts w:ascii="Calibri" w:hAnsi="Calibri" w:eastAsia="Calibri" w:cs="Calibri"/>
          <w:sz w:val="28"/>
          <w:szCs w:val="28"/>
        </w:rPr>
      </w:pPr>
      <w:bookmarkStart w:id="6" w:name="_heading=h.qqsz3b5b17o1" w:colFirst="0" w:colLast="0"/>
      <w:bookmarkEnd w:id="6"/>
      <w:r>
        <w:rPr>
          <w:rFonts w:ascii="Calibri" w:hAnsi="Calibri" w:eastAsia="Calibri" w:cs="Calibri"/>
          <w:sz w:val="28"/>
          <w:szCs w:val="28"/>
          <w:rtl w:val="0"/>
        </w:rPr>
        <w:t>Name:  Neelam Alam</w:t>
      </w:r>
    </w:p>
    <w:p w14:paraId="00000096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Email ID: neelam.alam@vu.edu.pk</w:t>
      </w:r>
    </w:p>
    <w:p w14:paraId="00000097">
      <w:pPr>
        <w:jc w:val="both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rtl w:val="0"/>
        </w:rPr>
        <w:t>Skype ID: neelam-cs</w:t>
      </w:r>
    </w:p>
    <w:p w14:paraId="00000098">
      <w:pPr>
        <w:tabs>
          <w:tab w:val="left" w:pos="360"/>
        </w:tabs>
      </w:pPr>
    </w:p>
    <w:sectPr>
      <w:pgSz w:w="12240" w:h="15840"/>
      <w:pgMar w:top="900" w:right="720" w:bottom="54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33067AE-E95E-4F3A-AE5C-7F5D5A7C1065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5BA2CEA-9EEA-4502-9F89-3BC53EF0E4A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0F0A9A8-2EA1-45B5-8E9D-52A2ECE8964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0C14263-B498-4CFB-AEC7-EA6900CAB383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12D07AB-9701-49B4-9AD8-A838F93D08A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482B5F3-66C3-43E4-A02C-9A56DC1DA5E9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832ECD28-4A9C-46AC-9DF2-CACFFE054DAC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8" w:fontKey="{9A6CB9C4-C1E3-471A-A220-4D7A5E331CC3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2735747"/>
    <w:rsid w:val="08E827EC"/>
    <w:rsid w:val="19C20B29"/>
    <w:rsid w:val="1C220738"/>
    <w:rsid w:val="2827510A"/>
    <w:rsid w:val="32E86094"/>
    <w:rsid w:val="4809333E"/>
    <w:rsid w:val="55486565"/>
    <w:rsid w:val="56E27F2F"/>
    <w:rsid w:val="5E420774"/>
    <w:rsid w:val="61D64EB6"/>
    <w:rsid w:val="69400878"/>
    <w:rsid w:val="715E0686"/>
    <w:rsid w:val="7CC51E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4"/>
      <w:szCs w:val="24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lmWcPPkVzxCsU/JkVwyIqbwlng==">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11</TotalTime>
  <ScaleCrop>false</ScaleCrop>
  <LinksUpToDate>false</LinksUpToDate>
  <Application>WPS Office_12.2.0.23201_F1E327BC-269C-435d-A152-05C5408002CA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2026-04-14T06:45:51Z</dcterms:created>
  <dc:creator>mehar</dc:creator>
  <cp:lastModifiedBy>neelam alam</cp:lastModifiedBy>
  <dcterms:modified xsi:type="dcterms:W3CDTF">2026-04-14T08:33:54Z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8603C66336BB4CB4B7DE9F353116C85F_12</vt:lpwstr>
  </property>
</Properties>
</file>